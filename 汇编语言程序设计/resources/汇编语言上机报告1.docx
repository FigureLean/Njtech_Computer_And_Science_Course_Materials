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汇编语言上机报告1</w:t>
      </w:r>
    </w:p>
    <w:bookmarkEnd w:id="0"/>
    <w:bookmarkStart w:name="Fmlmt" w:id="1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任务1：实现两个数的加减乘除运算：</w:t>
      </w:r>
    </w:p>
    <w:bookmarkEnd w:id="1"/>
    <w:bookmarkStart w:name="uf28be8c7" w:id="2"/>
    <w:bookmarkEnd w:id="2"/>
    <w:bookmarkStart w:name="fy5d1" w:id="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无符号数情况</w:t>
      </w:r>
    </w:p>
    <w:bookmarkEnd w:id="3"/>
    <w:bookmarkStart w:name="QWxfR" w:id="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data segment</w:t>
        <w:br/>
        <w:t xml:space="preserve">  num1 db 30</w:t>
        <w:br/>
        <w:t xml:space="preserve">  num2 db 15</w:t>
        <w:br/>
        <w:t xml:space="preserve">  num3 db ?</w:t>
        <w:br/>
        <w:t>data ends</w:t>
        <w:br/>
        <w:t>code segment</w:t>
        <w:br/>
        <w:t>assume cs:code,ds:data</w:t>
        <w:br/>
        <w:t xml:space="preserve"> start:mov ax,data</w:t>
        <w:br/>
        <w:t xml:space="preserve">    mov ds,ax</w:t>
        <w:br/>
        <w:t xml:space="preserve">    mov al,num1</w:t>
        <w:br/>
        <w:t xml:space="preserve">    add al,num2</w:t>
        <w:br/>
        <w:t xml:space="preserve">    mov num3,al</w:t>
        <w:br/>
        <w:t xml:space="preserve">    mov ax,4c00h</w:t>
        <w:br/>
        <w:t xml:space="preserve">    int 21h</w:t>
        <w:br/>
        <w:t>code ends</w:t>
        <w:br/>
        <w:t>end start</w:t>
        <w:br/>
      </w:r>
    </w:p>
    <w:bookmarkEnd w:id="4"/>
    <w:bookmarkStart w:name="u1d8b93b0" w:id="5"/>
    <w:bookmarkEnd w:id="5"/>
    <w:bookmarkStart w:name="ud68e731d" w:id="6"/>
    <w:p>
      <w:pPr>
        <w:spacing w:after="50" w:line="360" w:lineRule="auto" w:beforeLines="100"/>
        <w:ind w:left="0"/>
        <w:jc w:val="left"/>
      </w:pPr>
      <w:bookmarkStart w:name="u6ac4be8f" w:id="7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bookmarkEnd w:id="6"/>
    <w:bookmarkStart w:name="u4e22e741" w:id="8"/>
    <w:bookmarkEnd w:id="8"/>
    <w:bookmarkStart w:name="zbgzk" w:id="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data segment</w:t>
        <w:br/>
        <w:t xml:space="preserve">  num1 db 30</w:t>
        <w:br/>
        <w:t xml:space="preserve">  num2 db 15</w:t>
        <w:br/>
        <w:t xml:space="preserve">  num3 db ?</w:t>
        <w:br/>
        <w:t>data ends</w:t>
        <w:br/>
        <w:t>code segment</w:t>
        <w:br/>
        <w:t>assume cs:code,ds:data</w:t>
        <w:br/>
        <w:t xml:space="preserve"> start:mov ax,data</w:t>
        <w:br/>
        <w:t xml:space="preserve">    mov ds,ax</w:t>
        <w:br/>
        <w:t xml:space="preserve">    mov al,num1</w:t>
        <w:br/>
        <w:t xml:space="preserve">    sub al,num2;add al,num2</w:t>
        <w:br/>
        <w:t xml:space="preserve">    mov num3,al</w:t>
        <w:br/>
        <w:t xml:space="preserve">    mov ax,4c00h</w:t>
        <w:br/>
        <w:t xml:space="preserve">    int 21h</w:t>
        <w:br/>
        <w:t>code ends</w:t>
        <w:br/>
        <w:t>end start</w:t>
        <w:br/>
      </w:r>
    </w:p>
    <w:bookmarkEnd w:id="9"/>
    <w:bookmarkStart w:name="u9441efc0" w:id="10"/>
    <w:p>
      <w:pPr>
        <w:spacing w:after="50" w:line="360" w:lineRule="auto" w:beforeLines="100"/>
        <w:ind w:left="0"/>
        <w:jc w:val="left"/>
      </w:pPr>
      <w:bookmarkStart w:name="ud3ff213e" w:id="11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bookmarkEnd w:id="10"/>
    <w:bookmarkStart w:name="u51bb4535" w:id="12"/>
    <w:bookmarkEnd w:id="12"/>
    <w:bookmarkStart w:name="Bzmsv" w:id="1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data segment</w:t>
        <w:br/>
        <w:t xml:space="preserve">  num1 db 30d</w:t>
        <w:br/>
        <w:t xml:space="preserve">  num2 db 15d</w:t>
        <w:br/>
        <w:t xml:space="preserve">  num3 db ?</w:t>
        <w:br/>
        <w:t>data ends</w:t>
        <w:br/>
        <w:t>code segment</w:t>
        <w:br/>
        <w:t>assume cs:code,ds:data</w:t>
        <w:br/>
        <w:t xml:space="preserve"> start:mov ax,data</w:t>
        <w:br/>
        <w:t xml:space="preserve">    mov ds,ax</w:t>
        <w:br/>
        <w:t xml:space="preserve">    mov al,num1</w:t>
        <w:br/>
        <w:t xml:space="preserve">    MUL	num1</w:t>
        <w:br/>
        <w:t xml:space="preserve">    mov ax,4c00h</w:t>
        <w:br/>
        <w:t xml:space="preserve">    int 21h</w:t>
        <w:br/>
        <w:t>code ends</w:t>
        <w:br/>
        <w:t>end start</w:t>
        <w:br/>
      </w:r>
    </w:p>
    <w:bookmarkEnd w:id="13"/>
    <w:bookmarkStart w:name="uc83f3d1f" w:id="14"/>
    <w:p>
      <w:pPr>
        <w:spacing w:after="50" w:line="360" w:lineRule="auto" w:beforeLines="100"/>
        <w:ind w:left="0"/>
        <w:jc w:val="left"/>
      </w:pPr>
      <w:bookmarkStart w:name="ub02f2804" w:id="15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bookmarkEnd w:id="14"/>
    <w:bookmarkStart w:name="ua3cc498f" w:id="16"/>
    <w:bookmarkEnd w:id="16"/>
    <w:bookmarkStart w:name="Px2NK" w:id="1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data segment</w:t>
        <w:br/>
        <w:t xml:space="preserve">  num1 db 001eH</w:t>
        <w:br/>
        <w:t xml:space="preserve">  num2 db 15d</w:t>
        <w:br/>
        <w:t xml:space="preserve">  num3 db ?</w:t>
        <w:br/>
        <w:t>data ends</w:t>
        <w:br/>
        <w:t>code segment</w:t>
        <w:br/>
        <w:t>assume cs:code,ds:data</w:t>
        <w:br/>
        <w:t xml:space="preserve"> start:mov ax,data</w:t>
        <w:br/>
        <w:t xml:space="preserve">    mov ds,ax</w:t>
        <w:br/>
        <w:t xml:space="preserve">    mov al,num1</w:t>
        <w:br/>
        <w:t xml:space="preserve">    cbw</w:t>
        <w:br/>
        <w:t xml:space="preserve">    DIV	num2</w:t>
        <w:br/>
        <w:t xml:space="preserve">    mov ax,4c00h</w:t>
        <w:br/>
        <w:t xml:space="preserve">    int 21h</w:t>
        <w:br/>
        <w:t>code ends</w:t>
        <w:br/>
        <w:t>end start</w:t>
        <w:br/>
      </w:r>
    </w:p>
    <w:bookmarkEnd w:id="17"/>
    <w:bookmarkStart w:name="ue2316c07" w:id="18"/>
    <w:p>
      <w:pPr>
        <w:spacing w:after="50" w:line="360" w:lineRule="auto" w:beforeLines="100"/>
        <w:ind w:left="0"/>
        <w:jc w:val="left"/>
      </w:pPr>
      <w:bookmarkStart w:name="uc0b1684f" w:id="19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bookmarkEnd w:id="18"/>
    <w:bookmarkStart w:name="ue0e951e6" w:id="20"/>
    <w:bookmarkEnd w:id="20"/>
    <w:bookmarkStart w:name="WfRg7" w:id="2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有符号数情况：</w:t>
      </w:r>
    </w:p>
    <w:bookmarkEnd w:id="21"/>
    <w:bookmarkStart w:name="ua10415df" w:id="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进行带符号运算时，负数进行的是补码的运算，需要写出负数的补码。</w:t>
      </w:r>
    </w:p>
    <w:bookmarkEnd w:id="22"/>
    <w:bookmarkStart w:name="ua0542d96" w:id="23"/>
    <w:bookmarkEnd w:id="23"/>
    <w:bookmarkStart w:name="JvDL9" w:id="2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>data segment</w:t>
        <w:br/>
        <w:t xml:space="preserve">  num1 dw 00001010b</w:t>
        <w:br/>
        <w:t xml:space="preserve">  num2 dw 11100111b;-25的补码</w:t>
        <w:br/>
        <w:t xml:space="preserve">  num3 dw ?</w:t>
        <w:br/>
        <w:t>data ends</w:t>
        <w:br/>
        <w:t>code segment</w:t>
        <w:br/>
        <w:t>assume cs:code,ds:data</w:t>
        <w:br/>
        <w:t xml:space="preserve"> start:mov ax,data</w:t>
        <w:br/>
        <w:t xml:space="preserve">    mov ds,ax</w:t>
        <w:br/>
        <w:t xml:space="preserve">    mov ax,num1</w:t>
        <w:br/>
        <w:t xml:space="preserve">    add	ax,num2</w:t>
        <w:br/>
        <w:t xml:space="preserve">    mov ax,4c00h</w:t>
        <w:br/>
        <w:t xml:space="preserve">    int 21h</w:t>
        <w:br/>
        <w:t>code ends</w:t>
        <w:br/>
        <w:t xml:space="preserve">end start </w:t>
        <w:br/>
      </w:r>
    </w:p>
    <w:bookmarkEnd w:id="24"/>
    <w:bookmarkStart w:name="uc8fea9c2" w:id="25"/>
    <w:p>
      <w:pPr>
        <w:spacing w:after="50" w:line="360" w:lineRule="auto" w:beforeLines="100"/>
        <w:ind w:left="0"/>
        <w:jc w:val="left"/>
      </w:pPr>
      <w:bookmarkStart w:name="u2355bb6f" w:id="26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bookmarkEnd w:id="25"/>
    <w:bookmarkStart w:name="ub9333430" w:id="27"/>
    <w:bookmarkEnd w:id="27"/>
    <w:bookmarkStart w:name="ycyft" w:id="2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>data segment</w:t>
        <w:br/>
        <w:t xml:space="preserve">  num1 dw 00001010b</w:t>
        <w:br/>
        <w:t xml:space="preserve">  num2 dw 11100111b;-25的补码</w:t>
        <w:br/>
        <w:t xml:space="preserve">  num3 dw ?</w:t>
        <w:br/>
        <w:t>data ends</w:t>
        <w:br/>
        <w:t>code segment</w:t>
        <w:br/>
        <w:t>assume cs:code,ds:data</w:t>
        <w:br/>
        <w:t xml:space="preserve"> start:mov ax,data</w:t>
        <w:br/>
        <w:t xml:space="preserve">    mov ds,ax</w:t>
        <w:br/>
        <w:t xml:space="preserve">    mov ax,num1</w:t>
        <w:br/>
        <w:t xml:space="preserve">    sub	ax,num2</w:t>
        <w:br/>
        <w:t xml:space="preserve">    mov ax,4c00h</w:t>
        <w:br/>
        <w:t xml:space="preserve">    int 21h</w:t>
        <w:br/>
        <w:t>code ends</w:t>
        <w:br/>
        <w:t xml:space="preserve">end start </w:t>
        <w:br/>
      </w:r>
    </w:p>
    <w:bookmarkEnd w:id="28"/>
    <w:bookmarkStart w:name="u84cf29c0" w:id="29"/>
    <w:p>
      <w:pPr>
        <w:spacing w:after="50" w:line="360" w:lineRule="auto" w:beforeLines="100"/>
        <w:ind w:left="0"/>
        <w:jc w:val="left"/>
      </w:pPr>
      <w:bookmarkStart w:name="u9b8902b2" w:id="30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29"/>
    <w:bookmarkStart w:name="ube21d3ee" w:id="31"/>
    <w:bookmarkEnd w:id="31"/>
    <w:bookmarkStart w:name="WHanJ" w:id="3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>data segment</w:t>
        <w:br/>
        <w:t xml:space="preserve">  num1 dw 00001010b</w:t>
        <w:br/>
        <w:t xml:space="preserve">  num2 dw 11100111b;-25的补码</w:t>
        <w:br/>
        <w:t xml:space="preserve">  num3 dw ?</w:t>
        <w:br/>
        <w:t>data ends</w:t>
        <w:br/>
        <w:t>code segment</w:t>
        <w:br/>
        <w:t>assume cs:code,ds:data</w:t>
        <w:br/>
        <w:t xml:space="preserve"> start:mov ax,data</w:t>
        <w:br/>
        <w:t xml:space="preserve">    mov ds,ax</w:t>
        <w:br/>
        <w:t xml:space="preserve">    mov ax,num1</w:t>
        <w:br/>
        <w:t xml:space="preserve">    IMUl num2</w:t>
        <w:br/>
        <w:t xml:space="preserve">    mov ax,4c00h</w:t>
        <w:br/>
        <w:t xml:space="preserve">    int 21h</w:t>
        <w:br/>
        <w:t>code ends</w:t>
        <w:br/>
        <w:t xml:space="preserve">end start </w:t>
        <w:br/>
      </w:r>
    </w:p>
    <w:bookmarkEnd w:id="32"/>
    <w:bookmarkStart w:name="u5fb6ac76" w:id="33"/>
    <w:p>
      <w:pPr>
        <w:spacing w:after="50" w:line="360" w:lineRule="auto" w:beforeLines="100"/>
        <w:ind w:left="0"/>
        <w:jc w:val="left"/>
      </w:pPr>
      <w:bookmarkStart w:name="u134a1bdd" w:id="34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bookmarkEnd w:id="33"/>
    <w:bookmarkStart w:name="ufb783127" w:id="35"/>
    <w:bookmarkEnd w:id="35"/>
    <w:bookmarkStart w:name="Gf6vM" w:id="3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>data segment</w:t>
        <w:br/>
        <w:t xml:space="preserve">  num1 dw 00001010b</w:t>
        <w:br/>
        <w:t xml:space="preserve">  num2 dw 11100111b;-25的补码</w:t>
        <w:br/>
        <w:t xml:space="preserve">  num3 dw ?</w:t>
        <w:br/>
        <w:t>data ends</w:t>
        <w:br/>
        <w:t>code segment</w:t>
        <w:br/>
        <w:t>assume cs:code,ds:data</w:t>
        <w:br/>
        <w:t xml:space="preserve"> start:mov ax,data</w:t>
        <w:br/>
        <w:t xml:space="preserve">    mov ds,ax</w:t>
        <w:br/>
        <w:t xml:space="preserve">    mov ax,num1</w:t>
        <w:br/>
        <w:t xml:space="preserve">    Idiv num2</w:t>
        <w:br/>
        <w:t xml:space="preserve">    mov ax,4c00h</w:t>
        <w:br/>
        <w:t xml:space="preserve">    int 21h</w:t>
        <w:br/>
        <w:t>code ends</w:t>
        <w:br/>
        <w:t xml:space="preserve">end start </w:t>
        <w:br/>
      </w:r>
    </w:p>
    <w:bookmarkEnd w:id="36"/>
    <w:bookmarkStart w:name="u2f683589" w:id="37"/>
    <w:p>
      <w:pPr>
        <w:spacing w:after="50" w:line="360" w:lineRule="auto" w:beforeLines="100"/>
        <w:ind w:left="0"/>
        <w:jc w:val="left"/>
      </w:pPr>
      <w:bookmarkStart w:name="u67c798c1" w:id="38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bookmarkStart w:name="u59b97080" w:id="39"/>
    <w:bookmarkEnd w:id="39"/>
    <w:bookmarkStart w:name="u6c6f37fe" w:id="40"/>
    <w:bookmarkEnd w:id="40"/>
    <w:bookmarkStart w:name="s5Dzg" w:id="41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交换指令:</w:t>
      </w:r>
    </w:p>
    <w:bookmarkEnd w:id="41"/>
    <w:bookmarkStart w:name="s7n2j" w:id="42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XCHG指令实现：</w:t>
      </w:r>
    </w:p>
    <w:bookmarkEnd w:id="42"/>
    <w:bookmarkStart w:name="F8FQ2" w:id="4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>data segment</w:t>
        <w:br/>
        <w:t xml:space="preserve">  num1 dw 00001010b</w:t>
        <w:br/>
        <w:t xml:space="preserve">  num2 dw 11100111b;-25的补码</w:t>
        <w:br/>
        <w:t>data ends</w:t>
        <w:br/>
        <w:t/>
        <w:br/>
        <w:t>code segment</w:t>
        <w:br/>
        <w:t>assume cs:code,ds:data</w:t>
        <w:br/>
        <w:t xml:space="preserve"> start:</w:t>
        <w:br/>
        <w:t xml:space="preserve">   mov ax,num1</w:t>
        <w:br/>
        <w:t xml:space="preserve">   mov bx,num2</w:t>
        <w:br/>
        <w:t xml:space="preserve">   xchg ax,bx</w:t>
        <w:br/>
        <w:t xml:space="preserve">   mov ax,4c00h</w:t>
        <w:br/>
        <w:t xml:space="preserve">   int 21h</w:t>
        <w:br/>
        <w:t>code ends</w:t>
        <w:br/>
        <w:t xml:space="preserve">end start </w:t>
        <w:br/>
      </w:r>
    </w:p>
    <w:bookmarkEnd w:id="43"/>
    <w:bookmarkStart w:name="u55a418db" w:id="44"/>
    <w:p>
      <w:pPr>
        <w:spacing w:after="50" w:line="360" w:lineRule="auto" w:beforeLines="100"/>
        <w:ind w:left="0"/>
        <w:jc w:val="left"/>
      </w:pPr>
      <w:bookmarkStart w:name="u6dcce012" w:id="45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bookmarkEnd w:id="44"/>
    <w:bookmarkStart w:name="u3b0f34e1" w:id="46"/>
    <w:bookmarkEnd w:id="46"/>
    <w:bookmarkStart w:name="GjDhe" w:id="4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XOR指令实现：</w:t>
      </w:r>
    </w:p>
    <w:bookmarkEnd w:id="47"/>
    <w:bookmarkStart w:name="u11d37795" w:id="48"/>
    <w:bookmarkEnd w:id="48"/>
    <w:bookmarkStart w:name="rmjKs" w:id="4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>data segment</w:t>
        <w:br/>
        <w:t xml:space="preserve">  num1 dw 0011h</w:t>
        <w:br/>
        <w:t xml:space="preserve">  num2 dw 0022h</w:t>
        <w:br/>
        <w:t>data ends</w:t>
        <w:br/>
        <w:t/>
        <w:br/>
        <w:t>code segment</w:t>
        <w:br/>
        <w:t>assume cs:code,ds:data</w:t>
        <w:br/>
        <w:t xml:space="preserve"> start: </w:t>
        <w:br/>
        <w:t xml:space="preserve">       mov ax,num1;</w:t>
        <w:br/>
        <w:t xml:space="preserve">       mov bx,num2;</w:t>
        <w:br/>
        <w:t xml:space="preserve">    </w:t>
        <w:br/>
        <w:t xml:space="preserve">        xor ax,bx</w:t>
        <w:br/>
        <w:t xml:space="preserve">        xor bx,ax</w:t>
        <w:br/>
        <w:t xml:space="preserve">        xor ax,bx</w:t>
        <w:br/>
        <w:t xml:space="preserve">        </w:t>
        <w:br/>
        <w:t/>
        <w:br/>
        <w:t xml:space="preserve">        mov ax,4c00h</w:t>
        <w:br/>
        <w:t xml:space="preserve">   int 21h</w:t>
        <w:br/>
        <w:t>code ends</w:t>
        <w:br/>
        <w:t xml:space="preserve">end start </w:t>
        <w:br/>
      </w:r>
    </w:p>
    <w:bookmarkEnd w:id="49"/>
    <w:bookmarkStart w:name="u232b8ed6" w:id="50"/>
    <w:p>
      <w:pPr>
        <w:spacing w:after="50" w:line="360" w:lineRule="auto" w:beforeLines="100"/>
        <w:ind w:left="0"/>
        <w:jc w:val="left"/>
      </w:pPr>
      <w:bookmarkStart w:name="ud18c5ef0" w:id="51"/>
      <w:r>
        <w:rPr>
          <w:rFonts w:eastAsia="宋体" w:ascii="宋体"/>
        </w:rPr>
        <w:drawing>
          <wp:inline distT="0" distB="0" distL="0" distR="0">
            <wp:extent cx="5317066" cy="33231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0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